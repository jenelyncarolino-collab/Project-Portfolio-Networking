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0A16E">
      <w:pPr>
        <w:jc w:val="center"/>
      </w:pPr>
      <w:r>
        <w:rPr>
          <w:rFonts w:ascii="Aptos Display" w:hAnsi="Aptos Display"/>
          <w:b/>
          <w:color w:val="0F406E"/>
          <w:sz w:val="60"/>
        </w:rPr>
        <w:t>NETWORKING HOME LAB</w:t>
      </w:r>
      <w:r>
        <w:rPr>
          <w:rFonts w:ascii="Aptos Display" w:hAnsi="Aptos Display"/>
          <w:b/>
          <w:color w:val="0F406E"/>
          <w:sz w:val="60"/>
        </w:rPr>
        <w:br w:type="textWrapping"/>
      </w:r>
      <w:r>
        <w:rPr>
          <w:rFonts w:ascii="Aptos Display" w:hAnsi="Aptos Display"/>
          <w:b/>
          <w:color w:val="0F406E"/>
          <w:sz w:val="60"/>
        </w:rPr>
        <w:t>PORTFOLIO</w:t>
      </w:r>
    </w:p>
    <w:p w14:paraId="4FAE3618">
      <w:pPr>
        <w:jc w:val="center"/>
      </w:pPr>
      <w:r>
        <w:rPr>
          <w:color w:val="0070C0"/>
          <w:sz w:val="26"/>
        </w:rPr>
        <w:t>Hands-on configuration • Verification • Troubleshooting</w:t>
      </w:r>
    </w:p>
    <w:p w14:paraId="420DC0C0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706D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438E13FC">
            <w:pPr>
              <w:spacing w:after="0" w:line="240" w:lineRule="auto"/>
            </w:pPr>
            <w:r>
              <w:rPr>
                <w:b/>
                <w:color w:val="FFFFFF"/>
              </w:rPr>
              <w:t>Project 1</w:t>
            </w:r>
          </w:p>
        </w:tc>
        <w:tc>
          <w:tcPr>
            <w:tcW w:w="5040" w:type="dxa"/>
          </w:tcPr>
          <w:p w14:paraId="3772B927">
            <w:pPr>
              <w:spacing w:after="0" w:line="240" w:lineRule="auto"/>
            </w:pPr>
            <w:r>
              <w:t>MikroTik Routing and VLAN Lab</w:t>
            </w:r>
          </w:p>
        </w:tc>
      </w:tr>
      <w:tr w14:paraId="5B246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76E7C3EF">
            <w:pPr>
              <w:spacing w:after="0" w:line="240" w:lineRule="auto"/>
            </w:pPr>
            <w:r>
              <w:rPr>
                <w:b/>
                <w:color w:val="FFFFFF"/>
              </w:rPr>
              <w:t>Project 2</w:t>
            </w:r>
          </w:p>
        </w:tc>
        <w:tc>
          <w:tcPr>
            <w:tcW w:w="5040" w:type="dxa"/>
          </w:tcPr>
          <w:p w14:paraId="17E76208">
            <w:pPr>
              <w:spacing w:after="0" w:line="240" w:lineRule="auto"/>
            </w:pPr>
            <w:r>
              <w:t>Ubuntu Server and WireGuard VPN</w:t>
            </w:r>
          </w:p>
        </w:tc>
      </w:tr>
      <w:tr w14:paraId="3625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1E881789">
            <w:pPr>
              <w:spacing w:after="0" w:line="240" w:lineRule="auto"/>
            </w:pPr>
            <w:r>
              <w:rPr>
                <w:b/>
                <w:color w:val="FFFFFF"/>
              </w:rPr>
              <w:t>Project 3</w:t>
            </w:r>
          </w:p>
        </w:tc>
        <w:tc>
          <w:tcPr>
            <w:tcW w:w="5040" w:type="dxa"/>
          </w:tcPr>
          <w:p w14:paraId="29807D64">
            <w:pPr>
              <w:spacing w:after="0" w:line="240" w:lineRule="auto"/>
            </w:pPr>
            <w:r>
              <w:t>UniFi Wireless Network Integration</w:t>
            </w:r>
          </w:p>
        </w:tc>
      </w:tr>
      <w:tr w14:paraId="0C71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0F406E"/>
          </w:tcPr>
          <w:p w14:paraId="084D7247">
            <w:pPr>
              <w:spacing w:after="0" w:line="240" w:lineRule="auto"/>
            </w:pPr>
            <w:r>
              <w:rPr>
                <w:b/>
                <w:color w:val="FFFFFF"/>
              </w:rPr>
              <w:t>Project 4</w:t>
            </w:r>
          </w:p>
        </w:tc>
        <w:tc>
          <w:tcPr>
            <w:tcW w:w="5040" w:type="dxa"/>
          </w:tcPr>
          <w:p w14:paraId="17945DF2">
            <w:pPr>
              <w:spacing w:after="0" w:line="240" w:lineRule="auto"/>
            </w:pPr>
            <w:r>
              <w:t>Cisco Packet Tracer Networking Labs</w:t>
            </w:r>
          </w:p>
        </w:tc>
      </w:tr>
    </w:tbl>
    <w:p w14:paraId="0F332D25"/>
    <w:p w14:paraId="50F41976">
      <w:pPr>
        <w:jc w:val="center"/>
      </w:pPr>
      <w:r>
        <w:t>Prepared as a practical learning portfolio for entry-level Network Technician, IT Support, and Junior Network Engineer opportunities.</w:t>
      </w:r>
    </w:p>
    <w:p w14:paraId="0DDAB333">
      <w:pPr>
        <w:jc w:val="center"/>
      </w:pPr>
      <w:r>
        <w:t>This document records practical lab work and the troubleshooting methods used. It distinguishes confirmed observations from incomplete work.</w:t>
      </w:r>
      <w:r>
        <w:br w:type="page"/>
      </w:r>
    </w:p>
    <w:p w14:paraId="11D41DAF">
      <w:pPr>
        <w:pStyle w:val="2"/>
      </w:pPr>
      <w:r>
        <w:t>Project 3 — UniFi Wireless Network Integration</w:t>
      </w:r>
    </w:p>
    <w:p w14:paraId="59E838DA">
      <w:r>
        <w:rPr>
          <w:i/>
        </w:rPr>
        <w:t xml:space="preserve">Wireless networking | Ubiquiti UniFi </w:t>
      </w:r>
      <w:bookmarkStart w:id="0" w:name="_GoBack"/>
      <w:bookmarkEnd w:id="0"/>
      <w:r>
        <w:rPr>
          <w:i/>
        </w:rPr>
        <w:t>AP-AC-Pro and MikroTik hAP ac lite</w:t>
      </w:r>
    </w:p>
    <w:p w14:paraId="6D9484FD">
      <w:pPr>
        <w:pStyle w:val="3"/>
      </w:pPr>
      <w:r>
        <w:t>1. Project Overview</w:t>
      </w:r>
    </w:p>
    <w:p w14:paraId="7E19908B">
      <w:r>
        <w:t>Connected and tested a UniFi AC Pro access point on a MikroTik hAP ac lite network. Verified that the AP obtained a LAN address, responded to ping, and broadcast Wi-Fi. Also investigated UniFi management/adoption and inform communication issues.</w:t>
      </w:r>
    </w:p>
    <w:p w14:paraId="4B8ADE45">
      <w:pPr>
        <w:pStyle w:val="3"/>
      </w:pPr>
      <w:r>
        <w:t>2. Objectives</w:t>
      </w:r>
    </w:p>
    <w:p w14:paraId="0B55C82F">
      <w:pPr>
        <w:pStyle w:val="23"/>
      </w:pPr>
      <w:r>
        <w:t>Connect a UniFi AP to the existing router LAN and confirm link/IP connectivity.</w:t>
      </w:r>
    </w:p>
    <w:p w14:paraId="67D53DA5">
      <w:pPr>
        <w:pStyle w:val="23"/>
      </w:pPr>
      <w:r>
        <w:t>Access the AP for diagnostics using SSH and inspect its device information.</w:t>
      </w:r>
    </w:p>
    <w:p w14:paraId="551CB4BB">
      <w:pPr>
        <w:pStyle w:val="23"/>
      </w:pPr>
      <w:r>
        <w:t>Check wireless broadcasting and management/controller status.</w:t>
      </w:r>
    </w:p>
    <w:p w14:paraId="28B700AB">
      <w:pPr>
        <w:pStyle w:val="23"/>
      </w:pPr>
      <w:r>
        <w:t>Understand that assigning VLANs to SSIDs requires matching AP settings and switch/router trunk configuration.</w:t>
      </w:r>
    </w:p>
    <w:p w14:paraId="690EC4AE">
      <w:pPr>
        <w:pStyle w:val="3"/>
      </w:pPr>
      <w:r>
        <w:t>3. Network Topology</w:t>
      </w:r>
    </w:p>
    <w:p w14:paraId="2357DAD0">
      <w:r>
        <w:t>Internet → MikroTik hAP ac lite (wireless uplink/LAN) → Ethernet → UniFi UAP-AC-Pro. Windows workstation is used for ping, browser management, and SSH diagnostics. Additional SSID-to-VLAN mapping is a planned extension and must not be assumed operational.</w:t>
      </w:r>
    </w:p>
    <w:p w14:paraId="1960F3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0640" cy="3261360"/>
            <wp:effectExtent l="0" t="0" r="10160" b="15240"/>
            <wp:docPr id="20" name="Picture 20" descr="Device Topology ac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Device Topology ac pr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7403">
      <w:pPr>
        <w:pStyle w:val="3"/>
      </w:pPr>
      <w:r>
        <w:t>4. Configuration and Commands</w:t>
      </w:r>
    </w:p>
    <w:p w14:paraId="40DC4923">
      <w:r>
        <w:t>The following are examples/reference commands. Adapt interface names, IPs, VLAN IDs, and device versions to the configuration you actually tested.</w:t>
      </w:r>
    </w:p>
    <w:p w14:paraId="79FF57C4">
      <w:pPr>
        <w:pStyle w:val="4"/>
      </w:pPr>
      <w:r>
        <w:t>Windows reachability checks</w:t>
      </w:r>
    </w:p>
    <w:p w14:paraId="19286644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ping &lt;AP_IP&gt;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arp -a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Test-NetConnection &lt;AP_IP&gt; -Port 22</w:t>
      </w:r>
    </w:p>
    <w:p w14:paraId="4EF92BB5">
      <w:pPr>
        <w:pStyle w:val="4"/>
      </w:pPr>
      <w:r>
        <w:t>UniFi AP information command (from AP SSH)</w:t>
      </w:r>
    </w:p>
    <w:p w14:paraId="600293E8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info</w:t>
      </w:r>
    </w:p>
    <w:p w14:paraId="65B46E64">
      <w:pPr>
        <w:pStyle w:val="4"/>
      </w:pPr>
      <w:r>
        <w:t>Controller inform URL example from this lab</w:t>
      </w:r>
    </w:p>
    <w:p w14:paraId="7F3C6532">
      <w:pPr>
        <w:spacing w:after="100"/>
        <w:ind w:left="288"/>
      </w:pPr>
      <w:r>
        <w:rPr>
          <w:rFonts w:ascii="Consolas" w:hAnsi="Consolas"/>
          <w:color w:val="1E3C50"/>
          <w:sz w:val="16"/>
        </w:rPr>
        <w:t>http://192.168.88.254:8080/inform</w:t>
      </w:r>
      <w:r>
        <w:rPr>
          <w:rFonts w:ascii="Consolas" w:hAnsi="Consolas"/>
          <w:color w:val="1E3C50"/>
          <w:sz w:val="16"/>
        </w:rPr>
        <w:br w:type="textWrapping"/>
      </w:r>
      <w:r>
        <w:rPr>
          <w:rFonts w:ascii="Consolas" w:hAnsi="Consolas"/>
          <w:color w:val="1E3C50"/>
          <w:sz w:val="16"/>
        </w:rPr>
        <w:t>Use only if this is still the correct controller address and port in your current network.</w:t>
      </w:r>
    </w:p>
    <w:p w14:paraId="2D03AB69">
      <w:pPr>
        <w:pStyle w:val="3"/>
      </w:pPr>
      <w:r>
        <w:t>5. Verification and Testing</w:t>
      </w:r>
    </w:p>
    <w:p w14:paraId="76677506">
      <w:pPr>
        <w:pStyle w:val="23"/>
      </w:pPr>
      <w:r>
        <w:t>Check the AP link and DHCP/IP assignment in the router or client list.</w:t>
      </w:r>
    </w:p>
    <w:p w14:paraId="7AD30F1A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067300" cy="2257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EF0C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67325" cy="3829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FE0C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6398895" cy="1885315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0469F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876675" cy="3009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16BD">
      <w:pPr>
        <w:pStyle w:val="23"/>
        <w:numPr>
          <w:numId w:val="0"/>
        </w:numPr>
        <w:ind w:leftChars="0"/>
        <w:jc w:val="center"/>
      </w:pPr>
    </w:p>
    <w:p w14:paraId="4FBDAD40">
      <w:pPr>
        <w:pStyle w:val="23"/>
      </w:pPr>
      <w:r>
        <w:t>Ping the AP IP from the Windows workstation and verify the ARP entry.</w:t>
      </w:r>
    </w:p>
    <w:p w14:paraId="15DD6A83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152900" cy="2219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4C694">
      <w:pPr>
        <w:pStyle w:val="23"/>
      </w:pPr>
      <w:r>
        <w:t>Confirm the AP management page/status is reachable and Wi-Fi is broadcasting.</w:t>
      </w:r>
    </w:p>
    <w:p w14:paraId="11DBA918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400165" cy="3413125"/>
            <wp:effectExtent l="0" t="0" r="635" b="15875"/>
            <wp:docPr id="7" name="Picture 7" descr="unif broad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unif broadcas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FC1C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0640" cy="3261360"/>
            <wp:effectExtent l="0" t="0" r="10160" b="15240"/>
            <wp:docPr id="8" name="Picture 8" descr="network observ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etwork observatio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81B5">
      <w:pPr>
        <w:pStyle w:val="2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90640" cy="3261360"/>
            <wp:effectExtent l="0" t="0" r="10160" b="15240"/>
            <wp:docPr id="9" name="Picture 9" descr="AC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C pr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940C">
      <w:pPr>
        <w:pStyle w:val="23"/>
        <w:jc w:val="center"/>
      </w:pPr>
      <w:r>
        <w:t>Check controller adoption state and inform URL; verify the controller is listening on the required ports.</w:t>
      </w:r>
      <w:r>
        <w:drawing>
          <wp:inline distT="0" distB="0" distL="114300" distR="114300">
            <wp:extent cx="4572000" cy="2000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0930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324350" cy="1571625"/>
            <wp:effectExtent l="0" t="0" r="0" b="9525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5D90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5248275" cy="1838325"/>
            <wp:effectExtent l="0" t="0" r="9525" b="952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0A89">
      <w:pPr>
        <w:pStyle w:val="3"/>
      </w:pPr>
      <w:r>
        <w:t>6. Troubleshooting Experience</w:t>
      </w:r>
    </w:p>
    <w:p w14:paraId="2A156B76">
      <w:pPr>
        <w:pStyle w:val="23"/>
      </w:pPr>
      <w:r>
        <w:t>Verified that a UniFi AP at a 192.168.</w:t>
      </w:r>
      <w:r>
        <w:rPr>
          <w:rFonts w:hint="default"/>
          <w:lang w:val="en-US"/>
        </w:rPr>
        <w:t>110</w:t>
      </w:r>
      <w:r>
        <w:t>.x address responded to ping and was reachable from the Windows workstation.</w:t>
      </w:r>
    </w:p>
    <w:p w14:paraId="2A9DEF7D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4572000" cy="4819650"/>
            <wp:effectExtent l="0" t="0" r="0" b="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AE94F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6396990" cy="2906395"/>
            <wp:effectExtent l="0" t="0" r="3810" b="8255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C37C0">
      <w:pPr>
        <w:pStyle w:val="23"/>
      </w:pPr>
      <w:r>
        <w:t>Investigated repeated inform/decryption messages and controller adoption visibility.</w:t>
      </w:r>
    </w:p>
    <w:p w14:paraId="1E1EC10C">
      <w:pPr>
        <w:pStyle w:val="23"/>
        <w:numPr>
          <w:numId w:val="0"/>
        </w:numPr>
        <w:ind w:leftChars="0"/>
        <w:jc w:val="center"/>
      </w:pPr>
      <w:r>
        <w:drawing>
          <wp:inline distT="0" distB="0" distL="114300" distR="114300">
            <wp:extent cx="3810000" cy="3162300"/>
            <wp:effectExtent l="0" t="0" r="0" b="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3BC2B">
      <w:pPr>
        <w:pStyle w:val="23"/>
        <w:numPr>
          <w:numId w:val="0"/>
        </w:numPr>
        <w:ind w:leftChars="0"/>
        <w:jc w:val="center"/>
      </w:pPr>
    </w:p>
    <w:p w14:paraId="635E9005">
      <w:pPr>
        <w:pStyle w:val="23"/>
      </w:pPr>
      <w:r>
        <w:t>Investigated a Windows port conflict affecting UniFi Network Server's inform port; verified the service later bound the required ports.</w:t>
      </w:r>
    </w:p>
    <w:p w14:paraId="5F6D5AC2">
      <w:pPr>
        <w:pStyle w:val="3"/>
      </w:pPr>
      <w:r>
        <w:t>7. Final Result / Current Status</w:t>
      </w:r>
    </w:p>
    <w:p w14:paraId="2E8DEC93">
      <w:r>
        <w:t xml:space="preserve">AP LAN reachability and Wi-Fi broadcasting were verified during the lab. Controller adoption and VLAN-backed main/guest SSID segmentation </w:t>
      </w:r>
      <w:r>
        <w:rPr>
          <w:rFonts w:hint="default"/>
          <w:lang w:val="en-US"/>
        </w:rPr>
        <w:t>.</w:t>
      </w:r>
      <w:r>
        <w:drawing>
          <wp:inline distT="0" distB="0" distL="114300" distR="114300">
            <wp:extent cx="6400165" cy="3413125"/>
            <wp:effectExtent l="0" t="0" r="635" b="1587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242C">
      <w:pPr>
        <w:jc w:val="center"/>
      </w:pPr>
      <w:r>
        <w:drawing>
          <wp:inline distT="0" distB="0" distL="114300" distR="114300">
            <wp:extent cx="1219200" cy="2701290"/>
            <wp:effectExtent l="0" t="0" r="0" b="0"/>
            <wp:docPr id="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rcRect l="40704" r="40217" b="1085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DC4F1">
      <w:pPr>
        <w:pStyle w:val="3"/>
      </w:pPr>
      <w:r>
        <w:t>8. What I Learned</w:t>
      </w:r>
    </w:p>
    <w:p w14:paraId="4365F82F">
      <w:pPr>
        <w:pStyle w:val="23"/>
      </w:pPr>
      <w:r>
        <w:t>Difference between AP IP reachability, controller adoption, and successful client traffic.</w:t>
      </w:r>
    </w:p>
    <w:p w14:paraId="54BA63A6">
      <w:pPr>
        <w:pStyle w:val="23"/>
      </w:pPr>
      <w:r>
        <w:t>How to use ping, ARP, SSH, device information, and controller logs together.</w:t>
      </w:r>
    </w:p>
    <w:p w14:paraId="5194570B">
      <w:pPr>
        <w:pStyle w:val="23"/>
      </w:pPr>
      <w:r>
        <w:t>SSID-to-VLAN segmentation needs consistent settings across the AP and upstream network.</w:t>
      </w:r>
    </w:p>
    <w:p w14:paraId="73A1702B">
      <w:pPr>
        <w:pStyle w:val="3"/>
      </w:pPr>
      <w:r>
        <w:t>9. Real-World Application</w:t>
      </w:r>
    </w:p>
    <w:p w14:paraId="2C5E0553">
      <w:r>
        <w:t>Relevant to small-office Wi-Fi deployment, AP onboarding, controller troubleshooting, and guest/main wireless separation.</w:t>
      </w:r>
    </w:p>
    <w:p w14:paraId="2CF681CF">
      <w:pPr>
        <w:pStyle w:val="3"/>
      </w:pPr>
      <w:r>
        <w:t>10. Evidence Checklist</w:t>
      </w:r>
    </w:p>
    <w:p w14:paraId="11467573">
      <w:pPr>
        <w:numPr>
          <w:ilvl w:val="0"/>
          <w:numId w:val="7"/>
        </w:numPr>
        <w:ind w:left="420" w:leftChars="0" w:hanging="420" w:firstLineChars="0"/>
      </w:pPr>
      <w:r>
        <w:t>Topology diagram with labels and IP/VLAN plan</w:t>
      </w:r>
    </w:p>
    <w:p w14:paraId="761A60C9">
      <w:pPr>
        <w:numPr>
          <w:ilvl w:val="0"/>
          <w:numId w:val="7"/>
        </w:numPr>
        <w:ind w:left="420" w:leftChars="0" w:hanging="420" w:firstLineChars="0"/>
      </w:pPr>
      <w:r>
        <w:t xml:space="preserve"> Configuration screenshot or sanitized command output</w:t>
      </w:r>
    </w:p>
    <w:p w14:paraId="63568B68">
      <w:pPr>
        <w:numPr>
          <w:ilvl w:val="0"/>
          <w:numId w:val="7"/>
        </w:numPr>
        <w:ind w:left="420" w:leftChars="0" w:hanging="420" w:firstLineChars="0"/>
      </w:pPr>
      <w:r>
        <w:t>Verification output showing successful tests</w:t>
      </w:r>
    </w:p>
    <w:p w14:paraId="4E55EBE6">
      <w:pPr>
        <w:numPr>
          <w:ilvl w:val="0"/>
          <w:numId w:val="7"/>
        </w:numPr>
        <w:ind w:left="420" w:leftChars="0" w:hanging="420" w:firstLineChars="0"/>
      </w:pPr>
      <w:r>
        <w:t>Troubleshooting evidence: symptom → investigation → fix → retest</w:t>
      </w:r>
    </w:p>
    <w:p w14:paraId="4C6B77EF">
      <w:pPr>
        <w:numPr>
          <w:ilvl w:val="0"/>
          <w:numId w:val="7"/>
        </w:numPr>
        <w:ind w:left="420" w:leftChars="0" w:hanging="420" w:firstLineChars="0"/>
      </w:pPr>
      <w:r>
        <w:t>Date, device/software version, and brief caption</w:t>
      </w:r>
    </w:p>
    <w:p w14:paraId="76183429">
      <w:pPr>
        <w:numPr>
          <w:ilvl w:val="0"/>
          <w:numId w:val="0"/>
        </w:numPr>
        <w:tabs>
          <w:tab w:val="left" w:pos="420"/>
        </w:tabs>
        <w:spacing w:after="200" w:line="276" w:lineRule="auto"/>
        <w:rPr>
          <w:rFonts w:hint="default"/>
          <w:lang w:val="en-US"/>
        </w:rPr>
      </w:pPr>
      <w:r>
        <w:rPr>
          <w:rFonts w:hint="default"/>
          <w:lang w:val="en-US"/>
        </w:rPr>
        <w:t>For more information about my troubleshooting experience , you may see it to my files thank you!</w:t>
      </w:r>
    </w:p>
    <w:p w14:paraId="216BBF0B"/>
    <w:sectPr>
      <w:footerReference r:id="rId5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A4BFB">
    <w:pPr>
      <w:pStyle w:val="18"/>
      <w:jc w:val="center"/>
    </w:pPr>
    <w:r>
      <w:rPr>
        <w:sz w:val="16"/>
      </w:rPr>
      <w:t>Networking Home Lab Portfolio • Practical learning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267B070"/>
    <w:multiLevelType w:val="singleLevel"/>
    <w:tmpl w:val="6267B070"/>
    <w:lvl w:ilvl="0" w:tentative="0">
      <w:start w:val="1"/>
      <w:numFmt w:val="bullet"/>
      <w:lvlText w:val=""/>
      <w:lvlPicBulletId w:val="0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22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8323C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406E"/>
      <w:sz w:val="4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70C0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5A8C"/>
      <w:sz w:val="20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F406E"/>
      <w:spacing w:val="5"/>
      <w:kern w:val="28"/>
      <w:sz w:val="5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2321</Words>
  <Characters>14218</Characters>
  <Lines>0</Lines>
  <Paragraphs>0</Paragraphs>
  <TotalTime>0</TotalTime>
  <ScaleCrop>false</ScaleCrop>
  <LinksUpToDate>false</LinksUpToDate>
  <CharactersWithSpaces>16310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JCie Carolino</cp:lastModifiedBy>
  <dcterms:modified xsi:type="dcterms:W3CDTF">2026-10-10T17:12:59Z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eyJoZGlkIjoiMzNhOWYwYWUxMGEyMzc4MDgxZjlmNDI4NWVjZmUxMTMiLCJ1c2VySWQiOiI2ODcyMTQ0NjczNzkifQ==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8586EDC8B4924AAEBC1D845AF9AF07A3_13</vt:lpwstr>
  </property>
</Properties>
</file>